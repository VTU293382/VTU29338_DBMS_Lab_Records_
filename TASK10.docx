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8B4F" w14:textId="77777777" w:rsidR="0060765D" w:rsidRDefault="008D4A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68F38FB" w14:textId="77777777" w:rsidR="0060765D" w:rsidRDefault="008D4A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65CD6CB" wp14:editId="12A916F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5F89C282" w14:textId="77777777" w:rsidR="0060765D" w:rsidRDefault="008D4A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BE3E1AA" wp14:editId="70553D54">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2F7E073" w14:textId="77777777" w:rsidR="0060765D" w:rsidRDefault="008D4A00">
      <w:pPr>
        <w:spacing w:after="0" w:line="240" w:lineRule="auto"/>
        <w:jc w:val="center"/>
      </w:pPr>
      <w:r>
        <w:rPr>
          <w:rFonts w:ascii="Times New Roman" w:hAnsi="Times New Roman"/>
          <w:b/>
          <w:szCs w:val="24"/>
        </w:rPr>
        <w:t>B.Tech. – Computer Science and Engineering</w:t>
      </w:r>
    </w:p>
    <w:p w14:paraId="3A6A72D8" w14:textId="77777777" w:rsidR="0060765D" w:rsidRDefault="008D4A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11EA20D" wp14:editId="5F3B7AC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11EA20D"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v:textbox>
              </v:shape>
            </w:pict>
          </mc:Fallback>
        </mc:AlternateContent>
      </w:r>
    </w:p>
    <w:p w14:paraId="20C4A4DC" w14:textId="77777777" w:rsidR="0060765D" w:rsidRDefault="0060765D"/>
    <w:p w14:paraId="32F53DFA" w14:textId="77777777" w:rsidR="0060765D" w:rsidRDefault="008D4A00">
      <w:pPr>
        <w:jc w:val="center"/>
      </w:pPr>
      <w:r>
        <w:t>Academic Year: 2025–2026</w:t>
      </w:r>
    </w:p>
    <w:p w14:paraId="05576030" w14:textId="77777777" w:rsidR="0060765D" w:rsidRDefault="008D4A00">
      <w:pPr>
        <w:jc w:val="center"/>
      </w:pPr>
      <w:r>
        <w:t>SUMMER SEMESTER -SS2526</w:t>
      </w:r>
    </w:p>
    <w:p w14:paraId="0411C60B" w14:textId="77777777" w:rsidR="0060765D" w:rsidRDefault="008D4A00">
      <w:r>
        <w:br/>
        <w:t>Course Code</w:t>
      </w:r>
      <w:r>
        <w:tab/>
        <w:t>: 10211CS207</w:t>
      </w:r>
    </w:p>
    <w:p w14:paraId="38E734BE" w14:textId="77777777" w:rsidR="0060765D" w:rsidRDefault="008D4A00">
      <w:r>
        <w:t>Course Name</w:t>
      </w:r>
      <w:r>
        <w:tab/>
        <w:t>: Database Management Systems</w:t>
      </w:r>
    </w:p>
    <w:p w14:paraId="18DF1EF7" w14:textId="46E603AE" w:rsidR="0060765D" w:rsidRDefault="008D4A00">
      <w:r>
        <w:t>Slot No</w:t>
      </w:r>
      <w:r>
        <w:tab/>
        <w:t>: S</w:t>
      </w:r>
      <w:r w:rsidR="00C2392C">
        <w:t>8L12</w:t>
      </w:r>
      <w:r>
        <w:br/>
      </w:r>
    </w:p>
    <w:p w14:paraId="42B39736" w14:textId="77777777" w:rsidR="0060765D" w:rsidRDefault="008D4A00">
      <w:pPr>
        <w:pStyle w:val="Title"/>
      </w:pPr>
      <w:r>
        <w:t>DBMS TASK - 10 REPORT</w:t>
      </w:r>
    </w:p>
    <w:p w14:paraId="7EBCD645" w14:textId="77777777" w:rsidR="0060765D" w:rsidRDefault="008D4A00">
      <w:r>
        <w:rPr>
          <w:sz w:val="28"/>
          <w:szCs w:val="24"/>
        </w:rPr>
        <w:t>Title: Normalizing databases using functional dependencies upto Third Normal Form</w:t>
      </w:r>
      <w:r>
        <w:br/>
      </w:r>
    </w:p>
    <w:p w14:paraId="2D75053C" w14:textId="77777777" w:rsidR="0060765D" w:rsidRDefault="008D4A00">
      <w:r>
        <w:t>Submitted by:</w:t>
      </w:r>
      <w:r>
        <w:br/>
      </w:r>
    </w:p>
    <w:tbl>
      <w:tblPr>
        <w:tblStyle w:val="TableGrid"/>
        <w:tblW w:w="0" w:type="auto"/>
        <w:tblLook w:val="04A0" w:firstRow="1" w:lastRow="0" w:firstColumn="1" w:lastColumn="0" w:noHBand="0" w:noVBand="1"/>
      </w:tblPr>
      <w:tblGrid>
        <w:gridCol w:w="1353"/>
        <w:gridCol w:w="2468"/>
        <w:gridCol w:w="4809"/>
      </w:tblGrid>
      <w:tr w:rsidR="0060765D" w14:paraId="1471B646" w14:textId="77777777">
        <w:tc>
          <w:tcPr>
            <w:tcW w:w="1353" w:type="dxa"/>
          </w:tcPr>
          <w:p w14:paraId="7D56A57C" w14:textId="77777777" w:rsidR="0060765D" w:rsidRDefault="008D4A00">
            <w:pPr>
              <w:spacing w:after="0" w:line="240" w:lineRule="auto"/>
              <w:jc w:val="center"/>
              <w:rPr>
                <w:b/>
                <w:bCs/>
              </w:rPr>
            </w:pPr>
            <w:r>
              <w:rPr>
                <w:b/>
                <w:bCs/>
              </w:rPr>
              <w:t>VTUNO</w:t>
            </w:r>
          </w:p>
        </w:tc>
        <w:tc>
          <w:tcPr>
            <w:tcW w:w="2468" w:type="dxa"/>
          </w:tcPr>
          <w:p w14:paraId="00178C53" w14:textId="77777777" w:rsidR="0060765D" w:rsidRDefault="008D4A00">
            <w:pPr>
              <w:spacing w:after="0" w:line="240" w:lineRule="auto"/>
              <w:jc w:val="center"/>
              <w:rPr>
                <w:b/>
                <w:bCs/>
              </w:rPr>
            </w:pPr>
            <w:r>
              <w:rPr>
                <w:b/>
                <w:bCs/>
              </w:rPr>
              <w:t>REGISTER NUMBER</w:t>
            </w:r>
          </w:p>
        </w:tc>
        <w:tc>
          <w:tcPr>
            <w:tcW w:w="4809" w:type="dxa"/>
          </w:tcPr>
          <w:p w14:paraId="226EEC73" w14:textId="77777777" w:rsidR="0060765D" w:rsidRDefault="008D4A00">
            <w:pPr>
              <w:spacing w:after="0" w:line="240" w:lineRule="auto"/>
              <w:jc w:val="center"/>
              <w:rPr>
                <w:b/>
                <w:bCs/>
              </w:rPr>
            </w:pPr>
            <w:r>
              <w:rPr>
                <w:b/>
                <w:bCs/>
              </w:rPr>
              <w:t>STUDENT NAME</w:t>
            </w:r>
          </w:p>
        </w:tc>
      </w:tr>
      <w:tr w:rsidR="0060765D" w14:paraId="5444F5E9" w14:textId="77777777">
        <w:tc>
          <w:tcPr>
            <w:tcW w:w="1353" w:type="dxa"/>
            <w:vAlign w:val="bottom"/>
          </w:tcPr>
          <w:p w14:paraId="696A48E9" w14:textId="0E5EFA88" w:rsidR="0060765D" w:rsidRDefault="008D4A00">
            <w:pPr>
              <w:spacing w:after="0" w:line="240" w:lineRule="auto"/>
            </w:pPr>
            <w:r>
              <w:t>VTU293</w:t>
            </w:r>
            <w:r w:rsidR="00C2392C">
              <w:t>38</w:t>
            </w:r>
          </w:p>
        </w:tc>
        <w:tc>
          <w:tcPr>
            <w:tcW w:w="2468" w:type="dxa"/>
            <w:vAlign w:val="bottom"/>
          </w:tcPr>
          <w:p w14:paraId="2D7BF64D" w14:textId="32DC16D8" w:rsidR="0060765D" w:rsidRDefault="008D4A00">
            <w:pPr>
              <w:spacing w:after="0" w:line="240" w:lineRule="auto"/>
            </w:pPr>
            <w:r>
              <w:t>24UECS0</w:t>
            </w:r>
            <w:r w:rsidR="00C2392C">
              <w:t>754</w:t>
            </w:r>
          </w:p>
        </w:tc>
        <w:tc>
          <w:tcPr>
            <w:tcW w:w="4809" w:type="dxa"/>
            <w:vAlign w:val="bottom"/>
          </w:tcPr>
          <w:p w14:paraId="07A4B1C8" w14:textId="3B8DECF1" w:rsidR="0060765D" w:rsidRDefault="00C2392C">
            <w:pPr>
              <w:spacing w:after="0" w:line="240" w:lineRule="auto"/>
            </w:pPr>
            <w:r>
              <w:t>M.NEHA</w:t>
            </w:r>
          </w:p>
        </w:tc>
      </w:tr>
    </w:tbl>
    <w:p w14:paraId="749AC495" w14:textId="77777777" w:rsidR="0060765D" w:rsidRDefault="008D4A00">
      <w:r>
        <w:br/>
      </w:r>
    </w:p>
    <w:p w14:paraId="70747945" w14:textId="77777777" w:rsidR="0060765D" w:rsidRDefault="008D4A00">
      <w:r>
        <w:br/>
      </w:r>
    </w:p>
    <w:p w14:paraId="3F5D30B2" w14:textId="77777777" w:rsidR="0060765D" w:rsidRDefault="008D4A00">
      <w:r>
        <w:br w:type="page"/>
      </w:r>
    </w:p>
    <w:p w14:paraId="7521F467" w14:textId="77777777" w:rsidR="0060765D" w:rsidRDefault="008D4A00">
      <w:pPr>
        <w:jc w:val="center"/>
        <w:rPr>
          <w:rFonts w:ascii="Times New Roman" w:hAnsi="Times New Roman" w:cs="Times New Roman"/>
          <w:b/>
          <w:szCs w:val="24"/>
        </w:rPr>
      </w:pPr>
      <w:r>
        <w:rPr>
          <w:rFonts w:ascii="Times New Roman" w:hAnsi="Times New Roman" w:cs="Times New Roman"/>
          <w:b/>
          <w:szCs w:val="24"/>
        </w:rPr>
        <w:lastRenderedPageBreak/>
        <w:t>Task 10</w:t>
      </w:r>
    </w:p>
    <w:p w14:paraId="32AA0828" w14:textId="77777777" w:rsidR="0060765D" w:rsidRDefault="008D4A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4007C05F" w14:textId="77777777" w:rsidR="0060765D" w:rsidRDefault="0060765D">
      <w:pPr>
        <w:rPr>
          <w:rFonts w:ascii="Times New Roman" w:hAnsi="Times New Roman" w:cs="Times New Roman"/>
          <w:szCs w:val="24"/>
        </w:rPr>
      </w:pPr>
    </w:p>
    <w:p w14:paraId="046BCE30" w14:textId="77777777" w:rsidR="0060765D" w:rsidRDefault="008D4A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36D1BA77" w14:textId="77777777" w:rsidR="0060765D" w:rsidRDefault="008D4A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26EB357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86E954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560D0F4"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5E3D018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570463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1F41E82C" w14:textId="77777777" w:rsidR="0060765D" w:rsidRDefault="0060765D">
      <w:pPr>
        <w:jc w:val="both"/>
        <w:rPr>
          <w:rFonts w:ascii="Times New Roman" w:hAnsi="Times New Roman" w:cs="Times New Roman"/>
          <w:szCs w:val="24"/>
        </w:rPr>
      </w:pPr>
    </w:p>
    <w:p w14:paraId="3E74AB10" w14:textId="77777777" w:rsidR="0060765D" w:rsidRDefault="008D4A00">
      <w:pPr>
        <w:rPr>
          <w:rFonts w:ascii="Times New Roman" w:hAnsi="Times New Roman" w:cs="Times New Roman"/>
          <w:b/>
          <w:szCs w:val="24"/>
        </w:rPr>
      </w:pPr>
      <w:r>
        <w:rPr>
          <w:rFonts w:ascii="Times New Roman" w:hAnsi="Times New Roman" w:cs="Times New Roman"/>
          <w:b/>
          <w:szCs w:val="24"/>
        </w:rPr>
        <w:t>Procedure:</w:t>
      </w:r>
    </w:p>
    <w:p w14:paraId="1CD35ECE" w14:textId="77777777" w:rsidR="0060765D" w:rsidRDefault="008D4A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3E8BE14" w14:textId="77777777" w:rsidR="0060765D" w:rsidRDefault="008D4A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2D0FCC7" w14:textId="77777777" w:rsidR="0060765D" w:rsidRDefault="008D4A00">
      <w:pPr>
        <w:spacing w:after="0"/>
        <w:rPr>
          <w:rFonts w:ascii="Times New Roman" w:hAnsi="Times New Roman" w:cs="Times New Roman"/>
          <w:szCs w:val="24"/>
        </w:rPr>
      </w:pPr>
      <w:r>
        <w:rPr>
          <w:rFonts w:ascii="Times New Roman" w:hAnsi="Times New Roman" w:cs="Times New Roman"/>
          <w:szCs w:val="24"/>
        </w:rPr>
        <w:t>BoardID → Name, Address, Contact_No</w:t>
      </w:r>
    </w:p>
    <w:p w14:paraId="667E2D57"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TeamID → TName, Coach, Captain</w:t>
      </w:r>
    </w:p>
    <w:p w14:paraId="119E54A6" w14:textId="77777777" w:rsidR="0060765D" w:rsidRDefault="008D4A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2222951"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397C710"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GroundID → GName</w:t>
      </w:r>
      <w:r>
        <w:rPr>
          <w:rFonts w:ascii="Times New Roman" w:hAnsi="Times New Roman" w:cs="Times New Roman"/>
          <w:szCs w:val="24"/>
        </w:rPr>
        <w:t>, Location, Capacity</w:t>
      </w:r>
    </w:p>
    <w:p w14:paraId="20BCAB53"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10558F6" w14:textId="77777777" w:rsidR="0060765D" w:rsidRDefault="0060765D">
      <w:pPr>
        <w:spacing w:after="0"/>
        <w:rPr>
          <w:rFonts w:ascii="Times New Roman" w:hAnsi="Times New Roman" w:cs="Times New Roman"/>
          <w:szCs w:val="24"/>
        </w:rPr>
      </w:pPr>
    </w:p>
    <w:p w14:paraId="4532859F" w14:textId="77777777" w:rsidR="0060765D" w:rsidRDefault="0060765D">
      <w:pPr>
        <w:rPr>
          <w:rFonts w:ascii="Times New Roman" w:hAnsi="Times New Roman" w:cs="Times New Roman"/>
          <w:szCs w:val="24"/>
        </w:rPr>
      </w:pPr>
    </w:p>
    <w:p w14:paraId="3E3CFDB4" w14:textId="77777777" w:rsidR="0060765D" w:rsidRDefault="008D4A00">
      <w:pPr>
        <w:rPr>
          <w:rFonts w:ascii="Times New Roman" w:hAnsi="Times New Roman" w:cs="Times New Roman"/>
          <w:szCs w:val="24"/>
        </w:rPr>
      </w:pPr>
      <w:r>
        <w:rPr>
          <w:rFonts w:ascii="Times New Roman" w:hAnsi="Times New Roman" w:cs="Times New Roman"/>
          <w:szCs w:val="24"/>
        </w:rPr>
        <w:t>Now, we can create simplified tables:</w:t>
      </w:r>
    </w:p>
    <w:p w14:paraId="44DDB8A2"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900FB51" w14:textId="77777777" w:rsidR="0060765D" w:rsidRDefault="008D4A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05B60B73"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33E1F705"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ECE5627"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4CCC001E" w14:textId="77777777" w:rsidR="0060765D" w:rsidRDefault="008D4A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492D52BE" w14:textId="77777777" w:rsidR="0060765D" w:rsidRDefault="008D4A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ACC26AD" w14:textId="77777777" w:rsidR="0060765D" w:rsidRDefault="0060765D">
      <w:pPr>
        <w:rPr>
          <w:rFonts w:ascii="Times New Roman" w:hAnsi="Times New Roman" w:cs="Times New Roman"/>
          <w:b/>
          <w:szCs w:val="24"/>
        </w:rPr>
      </w:pPr>
    </w:p>
    <w:p w14:paraId="34F4AB04" w14:textId="77777777" w:rsidR="0060765D" w:rsidRDefault="008D4A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9518F26" w14:textId="77777777" w:rsidR="0060765D" w:rsidRDefault="008D4A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38ED5E5A" w14:textId="77777777" w:rsidR="0060765D" w:rsidRDefault="0060765D">
      <w:pPr>
        <w:rPr>
          <w:rFonts w:ascii="Times New Roman" w:hAnsi="Times New Roman" w:cs="Times New Roman"/>
          <w:szCs w:val="24"/>
        </w:rPr>
      </w:pPr>
    </w:p>
    <w:p w14:paraId="0549695B"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6C5B868C"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0E45956F" w14:textId="77777777" w:rsidR="0060765D" w:rsidRDefault="008D4A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1E827E72" w14:textId="77777777" w:rsidR="0060765D" w:rsidRDefault="008D4A00">
      <w:pPr>
        <w:spacing w:after="0"/>
        <w:rPr>
          <w:rFonts w:ascii="Times New Roman" w:hAnsi="Times New Roman" w:cs="Times New Roman"/>
          <w:szCs w:val="24"/>
        </w:rPr>
      </w:pPr>
      <w:r>
        <w:rPr>
          <w:rFonts w:ascii="Times New Roman" w:hAnsi="Times New Roman" w:cs="Times New Roman"/>
          <w:szCs w:val="24"/>
        </w:rPr>
        <w:t>Email, contact_no, Batting, Bowling</w:t>
      </w:r>
    </w:p>
    <w:p w14:paraId="0F399AF5"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2FFA5DAE"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2E8AA4A"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22D996B3" w14:textId="77777777" w:rsidR="0060765D" w:rsidRDefault="0060765D">
      <w:pPr>
        <w:rPr>
          <w:rFonts w:ascii="Times New Roman" w:hAnsi="Times New Roman" w:cs="Times New Roman"/>
          <w:szCs w:val="24"/>
        </w:rPr>
      </w:pPr>
    </w:p>
    <w:p w14:paraId="10772540" w14:textId="77777777" w:rsidR="0060765D" w:rsidRDefault="008D4A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5DCC205" w14:textId="77777777" w:rsidR="0060765D" w:rsidRDefault="008D4A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410C1561" w14:textId="77777777" w:rsidR="0060765D" w:rsidRDefault="008D4A00">
      <w:pPr>
        <w:rPr>
          <w:rFonts w:ascii="Times New Roman" w:hAnsi="Times New Roman" w:cs="Times New Roman"/>
          <w:szCs w:val="24"/>
        </w:rPr>
      </w:pPr>
      <w:r>
        <w:rPr>
          <w:rFonts w:ascii="Times New Roman" w:hAnsi="Times New Roman" w:cs="Times New Roman"/>
          <w:szCs w:val="24"/>
        </w:rPr>
        <w:t>MatchVenue Table: MatchID (PK, FK), GroundID (FK)</w:t>
      </w:r>
    </w:p>
    <w:p w14:paraId="079D02BB" w14:textId="77777777" w:rsidR="0060765D" w:rsidRDefault="008D4A00">
      <w:pPr>
        <w:rPr>
          <w:rFonts w:ascii="Times New Roman" w:hAnsi="Times New Roman" w:cs="Times New Roman"/>
          <w:b/>
          <w:szCs w:val="24"/>
        </w:rPr>
      </w:pPr>
      <w:r>
        <w:rPr>
          <w:rFonts w:ascii="Times New Roman" w:hAnsi="Times New Roman" w:cs="Times New Roman"/>
          <w:b/>
          <w:szCs w:val="24"/>
        </w:rPr>
        <w:t>First Normal Form:</w:t>
      </w:r>
    </w:p>
    <w:p w14:paraId="2D7E8744"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A18128B" w14:textId="77777777" w:rsidR="0060765D" w:rsidRDefault="008D4A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388C4C57" w14:textId="77777777" w:rsidR="0060765D" w:rsidRDefault="008D4A00">
      <w:pPr>
        <w:rPr>
          <w:rFonts w:ascii="Times New Roman" w:hAnsi="Times New Roman" w:cs="Times New Roman"/>
          <w:b/>
          <w:szCs w:val="24"/>
        </w:rPr>
      </w:pPr>
      <w:r>
        <w:rPr>
          <w:rFonts w:ascii="Times New Roman" w:hAnsi="Times New Roman" w:cs="Times New Roman"/>
          <w:b/>
          <w:szCs w:val="24"/>
        </w:rPr>
        <w:t>Second Normal Form:</w:t>
      </w:r>
    </w:p>
    <w:p w14:paraId="79598A61"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B1EB733" w14:textId="77777777" w:rsidR="0060765D" w:rsidRDefault="008D4A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64672B6B" w14:textId="77777777" w:rsidR="0060765D" w:rsidRDefault="008D4A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64F98681" w14:textId="77777777" w:rsidR="0060765D" w:rsidRDefault="008D4A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53A9EC83" w14:textId="77777777" w:rsidR="0060765D" w:rsidRDefault="0060765D">
      <w:pPr>
        <w:rPr>
          <w:rFonts w:ascii="Times New Roman" w:hAnsi="Times New Roman" w:cs="Times New Roman"/>
          <w:szCs w:val="24"/>
        </w:rPr>
      </w:pPr>
    </w:p>
    <w:p w14:paraId="38E33BC7" w14:textId="77777777" w:rsidR="0060765D" w:rsidRDefault="008D4A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0079012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3D2D45E6"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0CDF6C8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7252A85E"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681202A0"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5FBA44C" w14:textId="77777777" w:rsidR="0060765D" w:rsidRDefault="0060765D">
      <w:pPr>
        <w:rPr>
          <w:rFonts w:ascii="Times New Roman" w:hAnsi="Times New Roman" w:cs="Times New Roman"/>
          <w:szCs w:val="24"/>
        </w:rPr>
      </w:pPr>
    </w:p>
    <w:p w14:paraId="71DAA7DC" w14:textId="77777777" w:rsidR="0060765D" w:rsidRDefault="008D4A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6C66A239" w14:textId="77777777" w:rsidR="0060765D" w:rsidRDefault="008D4A00">
      <w:pPr>
        <w:rPr>
          <w:rFonts w:ascii="Times New Roman" w:hAnsi="Times New Roman" w:cs="Times New Roman"/>
          <w:b/>
          <w:szCs w:val="24"/>
        </w:rPr>
      </w:pPr>
      <w:r>
        <w:rPr>
          <w:rFonts w:ascii="Times New Roman" w:hAnsi="Times New Roman" w:cs="Times New Roman"/>
          <w:b/>
          <w:szCs w:val="24"/>
        </w:rPr>
        <w:t>Third Normal Form:</w:t>
      </w:r>
    </w:p>
    <w:p w14:paraId="386A55ED"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26F2A41"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DB4F28D"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1C9FD7E" w14:textId="77777777" w:rsidR="0060765D" w:rsidRDefault="0060765D">
      <w:pPr>
        <w:rPr>
          <w:rFonts w:ascii="Times New Roman" w:hAnsi="Times New Roman" w:cs="Times New Roman"/>
          <w:szCs w:val="24"/>
        </w:rPr>
      </w:pPr>
    </w:p>
    <w:p w14:paraId="3D0E7E53" w14:textId="77777777" w:rsidR="0060765D" w:rsidRDefault="008D4A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70110ECB"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9716E04" w14:textId="77777777" w:rsidR="0060765D" w:rsidRDefault="008D4A00">
      <w:pPr>
        <w:rPr>
          <w:rFonts w:ascii="Times New Roman" w:hAnsi="Times New Roman" w:cs="Times New Roman"/>
          <w:szCs w:val="24"/>
        </w:rPr>
      </w:pPr>
      <w:r>
        <w:rPr>
          <w:rFonts w:ascii="Times New Roman" w:hAnsi="Times New Roman" w:cs="Times New Roman"/>
          <w:szCs w:val="24"/>
        </w:rPr>
        <w:t>BoardID → Name, Address, Contact_No</w:t>
      </w:r>
    </w:p>
    <w:p w14:paraId="6F967B6C"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7B09D49E" w14:textId="77777777" w:rsidR="0060765D" w:rsidRDefault="0060765D">
      <w:pPr>
        <w:rPr>
          <w:rFonts w:ascii="Times New Roman" w:hAnsi="Times New Roman" w:cs="Times New Roman"/>
          <w:szCs w:val="24"/>
        </w:rPr>
      </w:pPr>
    </w:p>
    <w:p w14:paraId="432EB14D" w14:textId="77777777" w:rsidR="0060765D" w:rsidRDefault="008D4A00">
      <w:pPr>
        <w:rPr>
          <w:rFonts w:ascii="Times New Roman" w:hAnsi="Times New Roman" w:cs="Times New Roman"/>
          <w:szCs w:val="24"/>
        </w:rPr>
      </w:pPr>
      <w:r>
        <w:rPr>
          <w:rFonts w:ascii="Times New Roman" w:hAnsi="Times New Roman" w:cs="Times New Roman"/>
          <w:szCs w:val="24"/>
        </w:rPr>
        <w:t>TeamID → TName, Coach, Captain</w:t>
      </w:r>
    </w:p>
    <w:p w14:paraId="7154B335"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596BE918" w14:textId="77777777" w:rsidR="0060765D" w:rsidRDefault="0060765D">
      <w:pPr>
        <w:rPr>
          <w:rFonts w:ascii="Times New Roman" w:hAnsi="Times New Roman" w:cs="Times New Roman"/>
          <w:szCs w:val="24"/>
        </w:rPr>
      </w:pPr>
    </w:p>
    <w:p w14:paraId="1BDA2CD7" w14:textId="77777777" w:rsidR="0060765D" w:rsidRDefault="008D4A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1BF6F5E5"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6C441819" w14:textId="77777777" w:rsidR="0060765D" w:rsidRDefault="008D4A00">
      <w:pPr>
        <w:rPr>
          <w:rFonts w:ascii="Times New Roman" w:hAnsi="Times New Roman" w:cs="Times New Roman"/>
          <w:szCs w:val="24"/>
        </w:rPr>
      </w:pPr>
      <w:r>
        <w:rPr>
          <w:rFonts w:ascii="Times New Roman" w:hAnsi="Times New Roman" w:cs="Times New Roman"/>
          <w:szCs w:val="24"/>
        </w:rPr>
        <w:t>MatchID → Match_Date, Time1, Result, GroundID</w:t>
      </w:r>
    </w:p>
    <w:p w14:paraId="0B5D62FB"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18AB003E" w14:textId="77777777" w:rsidR="0060765D" w:rsidRDefault="008D4A00">
      <w:pPr>
        <w:rPr>
          <w:rFonts w:ascii="Times New Roman" w:hAnsi="Times New Roman" w:cs="Times New Roman"/>
          <w:szCs w:val="24"/>
        </w:rPr>
      </w:pPr>
      <w:r>
        <w:rPr>
          <w:rFonts w:ascii="Times New Roman" w:hAnsi="Times New Roman" w:cs="Times New Roman"/>
          <w:szCs w:val="24"/>
        </w:rPr>
        <w:t>MatchVenue (MatchID [PK], GroundID [FK])</w:t>
      </w:r>
    </w:p>
    <w:p w14:paraId="733501D1" w14:textId="77777777" w:rsidR="0060765D" w:rsidRDefault="008D4A00">
      <w:pPr>
        <w:rPr>
          <w:rFonts w:ascii="Times New Roman" w:hAnsi="Times New Roman" w:cs="Times New Roman"/>
          <w:szCs w:val="24"/>
        </w:rPr>
      </w:pPr>
      <w:r>
        <w:rPr>
          <w:rFonts w:ascii="Times New Roman" w:hAnsi="Times New Roman" w:cs="Times New Roman"/>
          <w:szCs w:val="24"/>
        </w:rPr>
        <w:t>GroundID → GName, Location, Capacity</w:t>
      </w:r>
    </w:p>
    <w:p w14:paraId="5393B113"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63FD135F" w14:textId="77777777" w:rsidR="0060765D" w:rsidRDefault="008D4A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7EDD0BCF"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011AFE69" w14:textId="77777777" w:rsidR="0060765D" w:rsidRDefault="008D4A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4B254931" w14:textId="77777777" w:rsidR="0060765D" w:rsidRDefault="0060765D">
      <w:pPr>
        <w:rPr>
          <w:rFonts w:ascii="Times New Roman" w:hAnsi="Times New Roman" w:cs="Times New Roman"/>
          <w:b/>
          <w:szCs w:val="24"/>
        </w:rPr>
      </w:pPr>
    </w:p>
    <w:p w14:paraId="273C4F86" w14:textId="77777777" w:rsidR="003876F3" w:rsidRDefault="003876F3">
      <w:pPr>
        <w:rPr>
          <w:rFonts w:ascii="Times New Roman" w:hAnsi="Times New Roman" w:cs="Times New Roman"/>
          <w:b/>
          <w:szCs w:val="24"/>
        </w:rPr>
      </w:pPr>
    </w:p>
    <w:p w14:paraId="7075C639" w14:textId="77777777" w:rsidR="0060765D" w:rsidRDefault="008D4A00">
      <w:pPr>
        <w:rPr>
          <w:rFonts w:ascii="Times New Roman" w:hAnsi="Times New Roman" w:cs="Times New Roman"/>
          <w:b/>
          <w:szCs w:val="24"/>
        </w:rPr>
      </w:pPr>
      <w:r>
        <w:rPr>
          <w:rFonts w:ascii="Times New Roman" w:hAnsi="Times New Roman" w:cs="Times New Roman"/>
          <w:b/>
          <w:szCs w:val="24"/>
        </w:rPr>
        <w:t xml:space="preserve">Result: </w:t>
      </w:r>
    </w:p>
    <w:p w14:paraId="1BAA110D" w14:textId="4FC3908C" w:rsidR="0060765D" w:rsidRDefault="008D4A00" w:rsidP="003876F3">
      <w:pPr>
        <w:jc w:val="both"/>
        <w:rPr>
          <w:rFonts w:ascii="Times New Roman" w:hAnsi="Times New Roman" w:cs="Times New Roman"/>
          <w:sz w:val="28"/>
          <w:szCs w:val="28"/>
        </w:rPr>
      </w:pPr>
      <w:r>
        <w:rPr>
          <w:rFonts w:ascii="Times New Roman" w:eastAsia="Times" w:hAnsi="Times New Roman" w:cs="Times New Roman"/>
          <w:color w:val="000000"/>
          <w:szCs w:val="24"/>
        </w:rPr>
        <w:t>Thus the normalization of the given relation is created the simplified tables with suitable constraint successfully.</w:t>
      </w:r>
    </w:p>
    <w:sectPr w:rsidR="0060765D">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D271" w14:textId="77777777" w:rsidR="008D4A00" w:rsidRDefault="008D4A00">
      <w:pPr>
        <w:spacing w:line="240" w:lineRule="auto"/>
      </w:pPr>
      <w:r>
        <w:separator/>
      </w:r>
    </w:p>
  </w:endnote>
  <w:endnote w:type="continuationSeparator" w:id="0">
    <w:p w14:paraId="6AA5319F" w14:textId="77777777" w:rsidR="008D4A00" w:rsidRDefault="008D4A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A67" w14:textId="77777777" w:rsidR="0060765D" w:rsidRDefault="008D4A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23FEB42" wp14:editId="59311D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214E5" w14:textId="77777777" w:rsidR="008D4A00" w:rsidRDefault="008D4A00">
      <w:pPr>
        <w:spacing w:after="0"/>
      </w:pPr>
      <w:r>
        <w:separator/>
      </w:r>
    </w:p>
  </w:footnote>
  <w:footnote w:type="continuationSeparator" w:id="0">
    <w:p w14:paraId="6242B8F1" w14:textId="77777777" w:rsidR="008D4A00" w:rsidRDefault="008D4A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8081768">
    <w:abstractNumId w:val="5"/>
  </w:num>
  <w:num w:numId="2" w16cid:durableId="641886521">
    <w:abstractNumId w:val="3"/>
  </w:num>
  <w:num w:numId="3" w16cid:durableId="2085688211">
    <w:abstractNumId w:val="2"/>
  </w:num>
  <w:num w:numId="4" w16cid:durableId="412898227">
    <w:abstractNumId w:val="4"/>
  </w:num>
  <w:num w:numId="5" w16cid:durableId="915746296">
    <w:abstractNumId w:val="1"/>
  </w:num>
  <w:num w:numId="6" w16cid:durableId="1561091906">
    <w:abstractNumId w:val="0"/>
  </w:num>
  <w:num w:numId="7" w16cid:durableId="1179661125">
    <w:abstractNumId w:val="7"/>
  </w:num>
  <w:num w:numId="8" w16cid:durableId="1656638613">
    <w:abstractNumId w:val="6"/>
  </w:num>
  <w:num w:numId="9" w16cid:durableId="300425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876F3"/>
    <w:rsid w:val="003D2FFC"/>
    <w:rsid w:val="004565D5"/>
    <w:rsid w:val="00515698"/>
    <w:rsid w:val="0060765D"/>
    <w:rsid w:val="006411F2"/>
    <w:rsid w:val="006C335B"/>
    <w:rsid w:val="006F1245"/>
    <w:rsid w:val="007B7D2A"/>
    <w:rsid w:val="008262CD"/>
    <w:rsid w:val="00826549"/>
    <w:rsid w:val="008A4592"/>
    <w:rsid w:val="008D4A00"/>
    <w:rsid w:val="00925FC8"/>
    <w:rsid w:val="00AA1D8D"/>
    <w:rsid w:val="00AA4614"/>
    <w:rsid w:val="00B47730"/>
    <w:rsid w:val="00BB738A"/>
    <w:rsid w:val="00C03072"/>
    <w:rsid w:val="00C2392C"/>
    <w:rsid w:val="00C24503"/>
    <w:rsid w:val="00C666A9"/>
    <w:rsid w:val="00CB0664"/>
    <w:rsid w:val="00CC6BF4"/>
    <w:rsid w:val="00D3348A"/>
    <w:rsid w:val="00DB6A2D"/>
    <w:rsid w:val="00DD1E60"/>
    <w:rsid w:val="00E42476"/>
    <w:rsid w:val="00EE1646"/>
    <w:rsid w:val="00F41827"/>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296AA83"/>
  <w14:defaultImageDpi w14:val="300"/>
  <w15:docId w15:val="{807DA673-56D7-4AF3-AFFC-8A07C010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990</Words>
  <Characters>5647</Characters>
  <Application>Microsoft Office Word</Application>
  <DocSecurity>4</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2025-11-05T10:15:00Z</dcterms:created>
  <dcterms:modified xsi:type="dcterms:W3CDTF">2025-11-05T10:15:00Z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