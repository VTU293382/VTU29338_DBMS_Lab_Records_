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61FC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88AEA1F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11C9CE" wp14:editId="5C778EE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4447E7A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B2B838" wp14:editId="70522DE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2B4F8A6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3B3A21D" w14:textId="7A4F8869" w:rsidR="00301BD6" w:rsidRDefault="007F0C3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911C1" wp14:editId="31D2AD4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254E86" w14:textId="77777777" w:rsidR="00301BD6" w:rsidRDefault="00FB125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C421A42" w14:textId="77777777" w:rsidR="00301BD6" w:rsidRDefault="00301B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911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02254E86" w14:textId="77777777" w:rsidR="00301BD6" w:rsidRDefault="00FB125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C421A42" w14:textId="77777777" w:rsidR="00301BD6" w:rsidRDefault="00301BD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F1A02" w14:textId="77777777" w:rsidR="00301BD6" w:rsidRDefault="00301BD6"/>
    <w:p w14:paraId="2475B903" w14:textId="77777777" w:rsidR="00301BD6" w:rsidRDefault="00FB125A">
      <w:pPr>
        <w:jc w:val="center"/>
      </w:pPr>
      <w:r>
        <w:t>Academic Year: 2025–2026</w:t>
      </w:r>
    </w:p>
    <w:p w14:paraId="53476C59" w14:textId="77777777" w:rsidR="00301BD6" w:rsidRDefault="00FB125A">
      <w:pPr>
        <w:jc w:val="center"/>
      </w:pPr>
      <w:r>
        <w:t>SUMMER SEMESTER - SS2526</w:t>
      </w:r>
    </w:p>
    <w:p w14:paraId="76147E60" w14:textId="77777777" w:rsidR="00301BD6" w:rsidRDefault="00FB125A">
      <w:r>
        <w:br/>
        <w:t>Course Code</w:t>
      </w:r>
      <w:r>
        <w:tab/>
        <w:t>: 10211CS207</w:t>
      </w:r>
    </w:p>
    <w:p w14:paraId="0B41263C" w14:textId="77777777" w:rsidR="00301BD6" w:rsidRDefault="00FB125A">
      <w:r>
        <w:t>Course Name</w:t>
      </w:r>
      <w:r>
        <w:tab/>
        <w:t>: Database Management Systems</w:t>
      </w:r>
    </w:p>
    <w:p w14:paraId="5D647AED" w14:textId="7D407D69" w:rsidR="00301BD6" w:rsidRDefault="00FB125A">
      <w:r>
        <w:t>Slot No</w:t>
      </w:r>
      <w:r>
        <w:tab/>
        <w:t>:  S</w:t>
      </w:r>
      <w:r w:rsidR="007F0C32">
        <w:t>8L12</w:t>
      </w:r>
      <w:r>
        <w:br/>
      </w:r>
    </w:p>
    <w:p w14:paraId="72CCB99A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32F92B2D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1BFA3C49" w14:textId="77777777" w:rsidR="00301BD6" w:rsidRDefault="00301BD6"/>
    <w:p w14:paraId="69E77550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72521227" w14:textId="77777777">
        <w:tc>
          <w:tcPr>
            <w:tcW w:w="1353" w:type="dxa"/>
          </w:tcPr>
          <w:p w14:paraId="6F8C7220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A031D53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488E1F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44AFC298" w14:textId="77777777">
        <w:tc>
          <w:tcPr>
            <w:tcW w:w="1353" w:type="dxa"/>
            <w:vAlign w:val="bottom"/>
          </w:tcPr>
          <w:p w14:paraId="518F564E" w14:textId="0EFEE0EF" w:rsidR="00301BD6" w:rsidRDefault="00FB125A">
            <w:pPr>
              <w:spacing w:after="0" w:line="240" w:lineRule="auto"/>
            </w:pPr>
            <w:r>
              <w:t>VTU2</w:t>
            </w:r>
            <w:r w:rsidR="00EE45FC">
              <w:t>9</w:t>
            </w:r>
            <w:r w:rsidR="007F0C32">
              <w:t>338</w:t>
            </w:r>
          </w:p>
        </w:tc>
        <w:tc>
          <w:tcPr>
            <w:tcW w:w="2468" w:type="dxa"/>
            <w:vAlign w:val="bottom"/>
          </w:tcPr>
          <w:p w14:paraId="02EEDD29" w14:textId="4B7A6A8F" w:rsidR="00301BD6" w:rsidRDefault="00FB125A">
            <w:pPr>
              <w:spacing w:after="0" w:line="240" w:lineRule="auto"/>
            </w:pPr>
            <w:r>
              <w:t>24UECS</w:t>
            </w:r>
            <w:r w:rsidR="007F0C32">
              <w:t>0754</w:t>
            </w:r>
          </w:p>
        </w:tc>
        <w:tc>
          <w:tcPr>
            <w:tcW w:w="4809" w:type="dxa"/>
            <w:vAlign w:val="bottom"/>
          </w:tcPr>
          <w:p w14:paraId="20A713CF" w14:textId="2A07F9CB" w:rsidR="00301BD6" w:rsidRDefault="007F0C32">
            <w:pPr>
              <w:spacing w:after="0" w:line="240" w:lineRule="auto"/>
            </w:pPr>
            <w:r>
              <w:t>M.Neha</w:t>
            </w:r>
          </w:p>
        </w:tc>
      </w:tr>
    </w:tbl>
    <w:p w14:paraId="25C91C42" w14:textId="77777777" w:rsidR="00301BD6" w:rsidRDefault="00FB125A">
      <w:r>
        <w:br/>
      </w:r>
    </w:p>
    <w:p w14:paraId="2F4DDE0E" w14:textId="77777777" w:rsidR="00301BD6" w:rsidRDefault="00301BD6"/>
    <w:p w14:paraId="594C7CE7" w14:textId="77777777" w:rsidR="00301BD6" w:rsidRDefault="00301BD6"/>
    <w:p w14:paraId="66607E23" w14:textId="77777777" w:rsidR="00301BD6" w:rsidRDefault="00301BD6"/>
    <w:p w14:paraId="1ED3E4DA" w14:textId="77777777" w:rsidR="00301BD6" w:rsidRDefault="00301BD6"/>
    <w:p w14:paraId="41FF3465" w14:textId="77777777" w:rsidR="00301BD6" w:rsidRDefault="00301BD6"/>
    <w:p w14:paraId="7689DF2E" w14:textId="77777777" w:rsidR="00301BD6" w:rsidRDefault="00301BD6"/>
    <w:p w14:paraId="2243D568" w14:textId="77777777" w:rsidR="00AD08F0" w:rsidRDefault="00AD08F0"/>
    <w:p w14:paraId="1F5ECDA0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13033A9C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DEC3115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6923FE98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DML,DRLoperations usingaggregate,date,string,indentfunctions,setclausesandoperators.</w:t>
      </w:r>
    </w:p>
    <w:p w14:paraId="24EAF2C0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646F67F2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>To retrievethePlayersdetailwhose name start with ‘A’.</w:t>
      </w:r>
    </w:p>
    <w:p w14:paraId="20F39199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r w:rsidRPr="00353C20">
        <w:t>Addacolumn Batting and BowlinginPlayertable.</w:t>
      </w:r>
    </w:p>
    <w:p w14:paraId="3B255686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>To countthenumberof</w:t>
      </w:r>
      <w:r w:rsidRPr="00353C20">
        <w:rPr>
          <w:spacing w:val="-2"/>
        </w:rPr>
        <w:t xml:space="preserve"> right-hand batsman in a team.</w:t>
      </w:r>
    </w:p>
    <w:p w14:paraId="22753882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0605A74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1EFE0CF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A9022A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68DC55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679AD5A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7A9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189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5F3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89B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52234C" w14:paraId="0BFEEA8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46D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4A4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154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EDE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66C307B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901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BF8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8F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F0A1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2EF250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CF9B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588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FC7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DC45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6DC6027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2DF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07C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CDA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7B13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379CAB7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867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1A5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2C9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2EA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74818AE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AD8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CD7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B6E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17C1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36DCD80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2A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159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58B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622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1AA6141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94C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E8C0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E5E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E85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705E683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0D0CAF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2CABF317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830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C3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DDC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160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5E20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72A2E69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992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59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2D4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978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1FA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20754A1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42FB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6DC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6C7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57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43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</w:p>
        </w:tc>
      </w:tr>
      <w:tr w:rsidR="00AD08F0" w:rsidRPr="0052234C" w14:paraId="020F824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796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28B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E30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A58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4BE2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114D9FF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5F3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CECD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D94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99B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E5F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1BE42FA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DD7F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3CCE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91C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BBF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405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</w:p>
        </w:tc>
      </w:tr>
      <w:tr w:rsidR="00AD08F0" w:rsidRPr="0052234C" w14:paraId="05BD282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3F9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524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BEF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E37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BFF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0616C76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2B9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A23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2C3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141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84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</w:p>
        </w:tc>
      </w:tr>
      <w:tr w:rsidR="00AD08F0" w:rsidRPr="0052234C" w14:paraId="59F1468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BCE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D0E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A2A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47A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F4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71DD22F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C0B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F7D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94A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A0CB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7D5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723029B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44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197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A5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AEF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68B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3CBD7DE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C936C0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CDA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30853C76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D14CD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1E137B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6DE225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2D8101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5EEFE7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CA5754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90C816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758BCC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24DD3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EB91B0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E4F3A88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6344581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D58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A0E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7C8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05C7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A99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E9D3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2D40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DB49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6C66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514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EC6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2C9527E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4DC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67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561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F16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9B0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9513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D58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4AA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3969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51B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B5A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C8BC8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885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C31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498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289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1C5B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21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5B0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5AB8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745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A0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1E2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288D64C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718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090C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EDD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B2B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932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7A4B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738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CAB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CE7C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1577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081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4883759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FFF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C973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19D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7A7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C74B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6F1F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C73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33F5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26E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AD3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67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A90759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373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D3E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F29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869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E5B3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D629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BCA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AC2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86A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B94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1F1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571528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C57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62E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4C50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7DF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D08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26A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13A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B25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FAA6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878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152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2FE2DD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65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8ED8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C49F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DD2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525E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CA83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D81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65DD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ACD7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8DED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AAA9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61400A4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0FD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753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9EE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F3B1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B130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5274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038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72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23CF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A48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485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60B2E2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70A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C60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446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25F7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446F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2840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02A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C29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7797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C674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227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73B03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7A0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80BA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2E4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00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8D1B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242D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ABE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240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F65C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144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FC45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545AB6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17E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AB4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AE6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D9C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9A4E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819E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72A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E2F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23CB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FF6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CB4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84D144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CAC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D81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618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863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C658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0E19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A172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6CB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4C8C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6C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404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CD0EA1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05D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3A9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E41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2F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EF3D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E2BA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21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B31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64028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0FB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F2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25B104E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316646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D1632E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7ACD62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CA0CCD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FDF4E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4C6770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6D075AFA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206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952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B403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B4F0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494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2258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64BB7E1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A10F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9E6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D296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AFB6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BC98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0215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18F468AE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010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4D5F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0539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3CE4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D4E6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5143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32B3942A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09C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56F8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574B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CA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E170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5EA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2812336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7D58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7F7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11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D8C2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717C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8E6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5D49B68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FEC2B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5D85C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12B88901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2E28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A87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AF3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70A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CA95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215A690A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CB9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C1B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63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8D5F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6139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1472C1C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C6E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E34E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0E7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F21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8BB9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2C62426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05D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FE9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E1C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DF4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80F5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5099EDD7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C46201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9498A5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7D3BAC7F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CF4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5B4E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AB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B89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B03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16F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BCDE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842E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6306E3" w14:paraId="3142A208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58BC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F62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7632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4811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98E6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9A61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A1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B5B8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207BD625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EE6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CBEC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08F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0295B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7385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A5D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D65E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6770753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300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E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5F6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DAF2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24C57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8CB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4338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9EB9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604EC6E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932788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0465A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637E0386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A79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A9FF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66E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:rsidR="00AD08F0" w:rsidRPr="006306E3" w14:paraId="4B3C77EF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A0EA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1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F89F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0897B558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1F67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85F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308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3F14A72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65CF66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766B87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3.1: To retrieve the location of a particular match conducted by its MatchID</w:t>
      </w:r>
    </w:p>
    <w:p w14:paraId="0ABEC92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5436B70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19532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6E9529FD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8BCF1" w14:textId="77777777" w:rsidR="00AD08F0" w:rsidRPr="006306E3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10251188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8B0D7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</w:tr>
    </w:tbl>
    <w:p w14:paraId="791E57C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19A70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F28E98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7F944FF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6B1EC8B5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C81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9DC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8D31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760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01AC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0D6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4926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33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FD4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</w:p>
        </w:tc>
      </w:tr>
      <w:tr w:rsidR="00AD08F0" w:rsidRPr="006306E3" w14:paraId="4AA9EC44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6B4B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F15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7DF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DB3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74B0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6568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29D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178F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A8C6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647CF8A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9CF3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0052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30A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5CB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FBDC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FC93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81C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93CB4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A8AB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4011FEF2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1CB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98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A87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716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DDA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B5D5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BBE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423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6575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0D6E6F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0B060D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9810F9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3.3: Addacolumn Batting and BowlinginPlayertable.</w:t>
      </w:r>
    </w:p>
    <w:p w14:paraId="173F3599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6EF7F51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9824A4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56682DE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75B4F165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>3.4: To countthenumberof</w:t>
      </w:r>
      <w:r w:rsidRPr="00353C20">
        <w:rPr>
          <w:spacing w:val="-2"/>
        </w:rPr>
        <w:t xml:space="preserve"> right-hand batsman in a team.</w:t>
      </w:r>
    </w:p>
    <w:p w14:paraId="399D95A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6D83A333" w14:textId="77777777" w:rsidR="00AD08F0" w:rsidRPr="00353C20" w:rsidRDefault="00AD08F0" w:rsidP="00AD08F0">
      <w:pPr>
        <w:pStyle w:val="BodyText"/>
        <w:spacing w:before="4" w:line="275" w:lineRule="exact"/>
      </w:pPr>
    </w:p>
    <w:p w14:paraId="6E18D2D0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765BE8C8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C55FF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:rsidR="00AD08F0" w:rsidRPr="00DE64B2" w14:paraId="396A3C7F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E35FF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3B9FAB34" w14:textId="77777777" w:rsidR="00AD08F0" w:rsidRPr="00353C20" w:rsidRDefault="00AD08F0" w:rsidP="00AD08F0">
      <w:pPr>
        <w:pStyle w:val="BodyText"/>
        <w:spacing w:before="4" w:line="275" w:lineRule="exact"/>
      </w:pPr>
    </w:p>
    <w:p w14:paraId="7777C646" w14:textId="77777777" w:rsidR="00AD08F0" w:rsidRPr="00353C20" w:rsidRDefault="00AD08F0" w:rsidP="00AD08F0">
      <w:pPr>
        <w:pStyle w:val="BodyText"/>
        <w:spacing w:before="4" w:line="275" w:lineRule="exact"/>
      </w:pPr>
    </w:p>
    <w:p w14:paraId="48FE6A35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633D59FB" w14:textId="77777777" w:rsidR="00AD08F0" w:rsidRPr="00353C20" w:rsidRDefault="00AD08F0" w:rsidP="00AD08F0">
      <w:pPr>
        <w:pStyle w:val="BodyText"/>
        <w:spacing w:before="4" w:line="275" w:lineRule="exact"/>
      </w:pPr>
    </w:p>
    <w:p w14:paraId="43B1CD2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0ADC2A29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7F1E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85F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59AC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EE82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DE64B2" w14:paraId="1ECBE2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A172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6E5B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89B2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EBE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2B5F449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8E5F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84E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59C8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1E8D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27128F3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8558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6577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5486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70E75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E0C523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9BA2AA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4601E3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73443A51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48E1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BB4E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937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:rsidR="00AD08F0" w:rsidRPr="00DE64B2" w14:paraId="2787E45C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E3BD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AC89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D99F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3206CFF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0522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4E0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5FE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676AB56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55FF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079A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6CD9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03BD570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1C08D0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2EDEA3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1C3F99E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232EC3E7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EE1F1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:rsidR="00AD08F0" w:rsidRPr="00DE64B2" w14:paraId="2639A2C2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373B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0C25BB8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E97F5B9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6BA7F3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5A9733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0B59B77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219C439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189AE0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0F9931A2" w14:textId="4199E120" w:rsidR="00AD08F0" w:rsidRDefault="00AD08F0" w:rsidP="002F438E">
      <w:pPr>
        <w:jc w:val="both"/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65795" w14:textId="77777777" w:rsidR="00EC11EE" w:rsidRDefault="00EC11EE">
      <w:pPr>
        <w:spacing w:line="240" w:lineRule="auto"/>
      </w:pPr>
      <w:r>
        <w:separator/>
      </w:r>
    </w:p>
  </w:endnote>
  <w:endnote w:type="continuationSeparator" w:id="0">
    <w:p w14:paraId="7056B26F" w14:textId="77777777" w:rsidR="00EC11EE" w:rsidRDefault="00EC1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5331" w14:textId="1A4991D2" w:rsidR="00301BD6" w:rsidRDefault="007F0C3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C94CC" wp14:editId="6544C51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452" name="Rectangl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948A54">
                            <a:lumMod val="50000"/>
                          </a:srgbClr>
                        </a:solidFill>
                        <a:prstDash val="solid"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B1F1D3" id="Rectangle 247" o:spid="_x0000_s1026" style="position:absolute;margin-left:0;margin-top:0;width:579.3pt;height:750.45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zzRQIAAH8EAAAOAAAAZHJzL2Uyb0RvYy54bWysVEtv2zAMvg/YfxB0Xx2n8dIGdYqgRYcB&#10;2VqgHXZWZCk2JokapcTpfv0o2U2zx2mYDwIpvj999NX1wRq2Vxg6cDUvzyacKSeh6dy25l+e7t5d&#10;cBaicI0w4FTNn1Xg18u3b656v1BTaME0ChklcWHR+5q3MfpFUQTZKivCGXjlyKgBrYik4rZoUPSU&#10;3ZpiOpm8L3rAxiNIFQLd3g5Gvsz5tVYy3msdVGSm5tRbzCfmc5POYnklFlsUvu3k2Ib4hy6s6BwV&#10;Paa6FVGwHXZ/pLKdRAig45kEW4DWnVR5BpqmnPw2zWMrvMqzEDjBH2EK/y+t/Lx/9A+YWg9+DfJb&#10;IESK3ofF0ZKUMPocNNrkS42zQ0bx+YiiOkQm6XJ+Xs3LksCWZLuszifzsko4F2LxEu4xxA8KLEtC&#10;zZGeKaMn9usQB9cXl1TNwV1nTH4q41hPPKsu5hUVEMQYbUQk0fqm5sFtORNmS1SUEXPKAKZrUnge&#10;EbebG4NsL4gOl7OLVTXLTmZnP0EzXFcT+sZ+w+Cfe/8lUeruVoR2CMmmMcS4Eb8BsgTeBprnB2QI&#10;A/uCl3cdxa9FiA8CiW6EFa1QvKdDG6D5YJQ4awF//O0++RMLyMpZT/Sl2b/vBCrOzEdH/LgsZ7PE&#10;96zMqvmUFDy1bE4tbmdvgCApaVm9zGLyj+ZF1Aj2K23aKlUlk3CSag8oj8pNHNaKdlWq1Sq7Ece9&#10;iGv36GVKPrzlahdBd/mZX9EZQSOWZ7DHjUxrdKpnr9f/xvInAAAA//8DAFBLAwQUAAYACAAAACEA&#10;vLOv5uEAAAAHAQAADwAAAGRycy9kb3ducmV2LnhtbEyPzU7DMBCE70h9B2uRuKDWLqhVE+JUiMKl&#10;HFBLxc/NjZc4JV5HsduGPD1uL3BZzWpWM99m887W7ICtrxxJGI8EMKTC6YpKCZvXp+EMmA+KtKod&#10;oYQf9DDPBxeZSrU70goP61CyGEI+VRJMCE3KuS8MWuVHrkGK3pdrrQpxbUuuW3WM4bbmN0JMuVUV&#10;xQajGnwwWHyv91YCfrzs+sXjctGb98+3PnnW18vbRMqry+7+DljALvwdwwk/okMembZuT9qzWkJ8&#10;JJznyRtPZlNg26gmQiTA84z/589/AQAA//8DAFBLAQItABQABgAIAAAAIQC2gziS/gAAAOEBAAAT&#10;AAAAAAAAAAAAAAAAAAAAAABbQ29udGVudF9UeXBlc10ueG1sUEsBAi0AFAAGAAgAAAAhADj9If/W&#10;AAAAlAEAAAsAAAAAAAAAAAAAAAAALwEAAF9yZWxzLy5yZWxzUEsBAi0AFAAGAAgAAAAhAFyg3PNF&#10;AgAAfwQAAA4AAAAAAAAAAAAAAAAALgIAAGRycy9lMm9Eb2MueG1sUEsBAi0AFAAGAAgAAAAhALyz&#10;r+bhAAAABwEAAA8AAAAAAAAAAAAAAAAAnwQAAGRycy9kb3ducmV2LnhtbFBLBQYAAAAABAAEAPMA&#10;AACtBQAAAAA=&#10;" filled="f" strokecolor="#4a452a" strokeweight="1.25pt">
              <v:path arrowok="t"/>
              <w10:wrap anchorx="page" anchory="page"/>
            </v:rect>
          </w:pict>
        </mc:Fallback>
      </mc:AlternateConten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2F6C" w14:textId="77777777" w:rsidR="00EC11EE" w:rsidRDefault="00EC11EE">
      <w:pPr>
        <w:spacing w:after="0"/>
      </w:pPr>
      <w:r>
        <w:separator/>
      </w:r>
    </w:p>
  </w:footnote>
  <w:footnote w:type="continuationSeparator" w:id="0">
    <w:p w14:paraId="23CD6892" w14:textId="77777777" w:rsidR="00EC11EE" w:rsidRDefault="00EC11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447967461">
    <w:abstractNumId w:val="5"/>
  </w:num>
  <w:num w:numId="2" w16cid:durableId="322245413">
    <w:abstractNumId w:val="3"/>
  </w:num>
  <w:num w:numId="3" w16cid:durableId="545487272">
    <w:abstractNumId w:val="2"/>
  </w:num>
  <w:num w:numId="4" w16cid:durableId="56826274">
    <w:abstractNumId w:val="4"/>
  </w:num>
  <w:num w:numId="5" w16cid:durableId="1464037863">
    <w:abstractNumId w:val="1"/>
  </w:num>
  <w:num w:numId="6" w16cid:durableId="1045179057">
    <w:abstractNumId w:val="0"/>
  </w:num>
  <w:num w:numId="7" w16cid:durableId="1670449055">
    <w:abstractNumId w:val="9"/>
  </w:num>
  <w:num w:numId="8" w16cid:durableId="592516400">
    <w:abstractNumId w:val="6"/>
  </w:num>
  <w:num w:numId="9" w16cid:durableId="1350175742">
    <w:abstractNumId w:val="8"/>
  </w:num>
  <w:num w:numId="10" w16cid:durableId="2029914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2E0"/>
    <w:rsid w:val="0015074B"/>
    <w:rsid w:val="00163AFF"/>
    <w:rsid w:val="00176D2D"/>
    <w:rsid w:val="00256F5D"/>
    <w:rsid w:val="00264DE1"/>
    <w:rsid w:val="0029639D"/>
    <w:rsid w:val="002E00A0"/>
    <w:rsid w:val="002E6DF9"/>
    <w:rsid w:val="002F438E"/>
    <w:rsid w:val="00301BD6"/>
    <w:rsid w:val="00326F90"/>
    <w:rsid w:val="00376C1E"/>
    <w:rsid w:val="003D2FFC"/>
    <w:rsid w:val="004565D5"/>
    <w:rsid w:val="00515698"/>
    <w:rsid w:val="00522EAB"/>
    <w:rsid w:val="006411F2"/>
    <w:rsid w:val="006C335B"/>
    <w:rsid w:val="006F1245"/>
    <w:rsid w:val="007860AE"/>
    <w:rsid w:val="007B7D2A"/>
    <w:rsid w:val="007F0C32"/>
    <w:rsid w:val="008262CD"/>
    <w:rsid w:val="00826549"/>
    <w:rsid w:val="008A4592"/>
    <w:rsid w:val="00925FC8"/>
    <w:rsid w:val="009B7767"/>
    <w:rsid w:val="00AA1D8D"/>
    <w:rsid w:val="00AD08F0"/>
    <w:rsid w:val="00AD70E5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EC11EE"/>
    <w:rsid w:val="00EE45FC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CAC7F"/>
  <w15:docId w15:val="{6C901754-091B-437C-9A47-A4A0DA08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908</Words>
  <Characters>5179</Characters>
  <Application>Microsoft Office Word</Application>
  <DocSecurity>4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2025-11-05T08:36:00Z</dcterms:created>
  <dcterms:modified xsi:type="dcterms:W3CDTF">2025-11-05T08:36:00Z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